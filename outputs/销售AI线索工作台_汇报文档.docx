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E4A19">
      <w:pPr>
        <w:spacing w:before="160" w:after="280" w:line="276" w:lineRule="auto"/>
        <w:jc w:val="center"/>
      </w:pPr>
      <w:r>
        <w:rPr>
          <w:rFonts w:ascii="微软雅黑" w:hAnsi="微软雅黑" w:eastAsia="微软雅黑"/>
          <w:b/>
          <w:color w:val="09111F"/>
          <w:sz w:val="44"/>
        </w:rPr>
        <w:t>销售 AI 线索工作台项目汇报文档</w:t>
      </w:r>
    </w:p>
    <w:p w14:paraId="6D7EFEE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日期：2026 年 6 月 23 日</w:t>
      </w:r>
    </w:p>
    <w:p w14:paraId="65E0B77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项目名称：销售 AI 线索工作台</w:t>
      </w:r>
    </w:p>
    <w:p w14:paraId="38FCE0C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当前阶段：本地 MVP 已跑通，进入产品化迭代阶段</w:t>
      </w:r>
    </w:p>
    <w:p w14:paraId="6AFDB895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一、项目一句话说明</w:t>
      </w:r>
    </w:p>
    <w:p w14:paraId="5F761A4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本项目是一个面向销售团队的 AI 线索工作台，可以把销售手机中的微信长截图、通话录音、客户资料自动同步到电脑端，由系统自动完成文字识别、录音转写、客户意向判断、客户归档和跟进建议生成，帮助销售和管理层更快发现高意向客户，减少人工翻聊天记录和漏跟进的问题。</w:t>
      </w:r>
    </w:p>
    <w:p w14:paraId="6CFAA9B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简单理解：</w:t>
      </w:r>
    </w:p>
    <w:p w14:paraId="6A7A5295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销售截图 / 录音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自动同步到电脑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AI 识别文字 / 转写录音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DeepSeek 分析购买意向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自动生成客户档案和跟进建议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老板和销售在工作台查看优先跟进客户</w:t>
      </w:r>
    </w:p>
    <w:p w14:paraId="37C66688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二、为什么要做这个系统</w:t>
      </w:r>
    </w:p>
    <w:p w14:paraId="294E48F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当前销售跟进中常见的问题：</w:t>
      </w:r>
    </w:p>
    <w:p w14:paraId="5073CBE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客户聊天记录分散在销售个人微信里，管理层很难实时了解客户质量。</w:t>
      </w:r>
    </w:p>
    <w:p w14:paraId="14A6067A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销售每天产生大量截图、语音、电话录音，人工整理成本高。</w:t>
      </w:r>
    </w:p>
    <w:p w14:paraId="62DF3976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高意向客户容易被埋在聊天记录里，销售跟进不及时。</w:t>
      </w:r>
    </w:p>
    <w:p w14:paraId="5770B63E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老板想看线索质量、跟进进度、客户意向，但缺少统一看板。</w:t>
      </w:r>
    </w:p>
    <w:p w14:paraId="1D0C44E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新销售对客户判断能力不稳定，需要系统给出跟进建议和话术。</w:t>
      </w:r>
    </w:p>
    <w:p w14:paraId="08CC627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本系统解决的核心问题：</w:t>
      </w:r>
    </w:p>
    <w:p w14:paraId="432AB589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自动采集销售资料。</w:t>
      </w:r>
    </w:p>
    <w:p w14:paraId="0059BEE7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自动识别客户聊天和录音内容。</w:t>
      </w:r>
    </w:p>
    <w:p w14:paraId="17C6A684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自动判断客户购买意向。</w:t>
      </w:r>
    </w:p>
    <w:p w14:paraId="4569C594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自动沉淀客户档案。</w:t>
      </w:r>
    </w:p>
    <w:p w14:paraId="0C5D0AEE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自动生成下一步跟进建议。</w:t>
      </w:r>
    </w:p>
    <w:p w14:paraId="336092A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给老板提供可查看、可管理、可追踪的销售线索看板。</w:t>
      </w:r>
    </w:p>
    <w:p w14:paraId="2CCBE66A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三、当前已经实现的功能</w:t>
      </w:r>
    </w:p>
    <w:p w14:paraId="06A38E0B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前端工作台</w:t>
      </w:r>
    </w:p>
    <w:p w14:paraId="0C7A58B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已完成新版前端界面，当前命名为“销售 AI 线索雷达”。</w:t>
      </w:r>
    </w:p>
    <w:p w14:paraId="429E6A2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主要页面包括：</w:t>
      </w:r>
    </w:p>
    <w:p w14:paraId="6D4B3C8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 AI 首页看板</w:t>
      </w:r>
    </w:p>
    <w:p w14:paraId="175B3E9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今日优先跟进客户</w:t>
      </w:r>
    </w:p>
    <w:p w14:paraId="383B8A2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 / 中意向 / 低意向 / 暂无意向 / 无法判断分层</w:t>
      </w:r>
    </w:p>
    <w:p w14:paraId="2634155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客户池</w:t>
      </w:r>
    </w:p>
    <w:p w14:paraId="4C004AC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资料分析记录</w:t>
      </w:r>
    </w:p>
    <w:p w14:paraId="4F2F071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客户详情页</w:t>
      </w:r>
    </w:p>
    <w:p w14:paraId="457495B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原图预览</w:t>
      </w:r>
    </w:p>
    <w:p w14:paraId="4328DC4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录音播放</w:t>
      </w:r>
    </w:p>
    <w:p w14:paraId="48AA0F5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摘要和跟进建议展示</w:t>
      </w:r>
    </w:p>
    <w:p w14:paraId="49ACD80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销售账号管理</w:t>
      </w:r>
    </w:p>
    <w:p w14:paraId="2146C50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登录系统</w:t>
      </w:r>
    </w:p>
    <w:p w14:paraId="4E50884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产品落地页</w:t>
      </w:r>
    </w:p>
    <w:p w14:paraId="1E34A9C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新版界面重点突出：</w:t>
      </w:r>
    </w:p>
    <w:p w14:paraId="191E0BD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今天该先跟谁</w:t>
      </w:r>
    </w:p>
    <w:p w14:paraId="7E4EF48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客户为什么有意向</w:t>
      </w:r>
    </w:p>
    <w:p w14:paraId="6F706FD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下一步该怎么跟</w:t>
      </w:r>
    </w:p>
    <w:p w14:paraId="1249528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哪些资料已经被 AI 分析</w:t>
      </w:r>
    </w:p>
    <w:p w14:paraId="50D7E55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哪些客户需要补充资料</w:t>
      </w:r>
    </w:p>
    <w:p w14:paraId="7B5FFDE1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后端系统</w:t>
      </w:r>
    </w:p>
    <w:p w14:paraId="2483143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后端基于 FastAPI 实现，已包含：</w:t>
      </w:r>
    </w:p>
    <w:p w14:paraId="550801F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登录认证</w:t>
      </w:r>
    </w:p>
    <w:p w14:paraId="55E689F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JWT 权限控制</w:t>
      </w:r>
    </w:p>
    <w:p w14:paraId="1AF4388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管理员账号</w:t>
      </w:r>
    </w:p>
    <w:p w14:paraId="6563318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销售账号管理</w:t>
      </w:r>
    </w:p>
    <w:p w14:paraId="4DB099E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客户管理</w:t>
      </w:r>
    </w:p>
    <w:p w14:paraId="25A5FD4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上传资料管理</w:t>
      </w:r>
    </w:p>
    <w:p w14:paraId="0050A57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分析结果管理</w:t>
      </w:r>
    </w:p>
    <w:p w14:paraId="732CB67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跟进记录管理</w:t>
      </w:r>
    </w:p>
    <w:p w14:paraId="0D98ED7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通话录音上传接口</w:t>
      </w:r>
    </w:p>
    <w:p w14:paraId="075F4C5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看板统计接口</w:t>
      </w:r>
    </w:p>
    <w:p w14:paraId="17D4460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高意向线索接口</w:t>
      </w:r>
    </w:p>
    <w:p w14:paraId="0E4A4E9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今日优先跟进接口</w:t>
      </w:r>
    </w:p>
    <w:p w14:paraId="01AE0DFD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微信长截图识别</w:t>
      </w:r>
    </w:p>
    <w:p w14:paraId="1084D93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已实现微信长截图自动进入系统的能力。</w:t>
      </w:r>
    </w:p>
    <w:p w14:paraId="0B2D321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流程：</w:t>
      </w:r>
    </w:p>
    <w:p w14:paraId="041516D0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销售手机截微信长图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手机 Syncthing 自动同步截图文件夹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电脑 Syncthing 接收图片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实时 watcher 检测新图片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自动上传到后端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DashScope / Qwen-VL 识别图片文字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DeepSeek 分析客户意向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生成客户档案和跟进任务</w:t>
      </w:r>
    </w:p>
    <w:p w14:paraId="078ECF94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支持图片类型：</w:t>
      </w:r>
    </w:p>
    <w:p w14:paraId="3A42DD0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JPG</w:t>
      </w:r>
    </w:p>
    <w:p w14:paraId="1D86A84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JPEG</w:t>
      </w:r>
    </w:p>
    <w:p w14:paraId="603E9EA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PNG</w:t>
      </w:r>
    </w:p>
    <w:p w14:paraId="7BD6223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WebP</w:t>
      </w:r>
    </w:p>
    <w:p w14:paraId="6075EE7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BMP</w:t>
      </w:r>
    </w:p>
    <w:p w14:paraId="7B9E02D2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通话录音同步与识别</w:t>
      </w:r>
    </w:p>
    <w:p w14:paraId="74FC6E76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已实现手机录音同步基础链路。</w:t>
      </w:r>
    </w:p>
    <w:p w14:paraId="2168F52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当前流程：</w:t>
      </w:r>
    </w:p>
    <w:p w14:paraId="4E485679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手机录音文件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Syncthing 同步到电脑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watcher 检测新录音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自动上传后端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Docker FunASR 本地转写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DeepSeek 分析客户意向</w:t>
      </w:r>
    </w:p>
    <w:p w14:paraId="5508D34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当前已配置：</w:t>
      </w:r>
    </w:p>
    <w:p w14:paraId="22771DE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手机录音同步</w:t>
      </w:r>
    </w:p>
    <w:p w14:paraId="3497A1D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实时目录监听</w:t>
      </w:r>
    </w:p>
    <w:p w14:paraId="6074C15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本地转写</w:t>
      </w:r>
    </w:p>
    <w:p w14:paraId="71118DC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录音原文件播放</w:t>
      </w:r>
    </w:p>
    <w:p w14:paraId="4B3BB56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录音上传记录</w:t>
      </w:r>
    </w:p>
    <w:p w14:paraId="6CEFE7F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转写结果进入 AI 分析</w:t>
      </w:r>
    </w:p>
    <w:p w14:paraId="7848DB90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5. DeepSeek 销售意向分析</w:t>
      </w:r>
    </w:p>
    <w:p w14:paraId="0B44A744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已接入 DeepSeek API。</w:t>
      </w:r>
    </w:p>
    <w:p w14:paraId="01F27ED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系统会根据客户资料输出：</w:t>
      </w:r>
    </w:p>
    <w:p w14:paraId="5DFB603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客户姓名</w:t>
      </w:r>
    </w:p>
    <w:p w14:paraId="53C8669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客户电话</w:t>
      </w:r>
    </w:p>
    <w:p w14:paraId="54F11E5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客户地址</w:t>
      </w:r>
    </w:p>
    <w:p w14:paraId="0357B27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客户需求</w:t>
      </w:r>
    </w:p>
    <w:p w14:paraId="47F89CE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客户疑问</w:t>
      </w:r>
    </w:p>
    <w:p w14:paraId="27FD9A4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客户异议</w:t>
      </w:r>
    </w:p>
    <w:p w14:paraId="5F0BAE7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关注产品</w:t>
      </w:r>
    </w:p>
    <w:p w14:paraId="0603D96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预算</w:t>
      </w:r>
    </w:p>
    <w:p w14:paraId="2F2EA65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购买时间</w:t>
      </w:r>
    </w:p>
    <w:p w14:paraId="1BD2CF1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意向等级</w:t>
      </w:r>
    </w:p>
    <w:p w14:paraId="7404AD3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意向分数</w:t>
      </w:r>
    </w:p>
    <w:p w14:paraId="796F146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判断理由</w:t>
      </w:r>
    </w:p>
    <w:p w14:paraId="2527F04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关键证据</w:t>
      </w:r>
    </w:p>
    <w:p w14:paraId="1D676BD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下一步建议</w:t>
      </w:r>
    </w:p>
    <w:p w14:paraId="61B3899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推荐销售话术</w:t>
      </w:r>
    </w:p>
    <w:p w14:paraId="463C7D9A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意向等级包括：</w:t>
      </w:r>
    </w:p>
    <w:p w14:paraId="2F726C1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</w:t>
      </w:r>
    </w:p>
    <w:p w14:paraId="4A6426E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中意向</w:t>
      </w:r>
    </w:p>
    <w:p w14:paraId="21F0D17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低意向</w:t>
      </w:r>
    </w:p>
    <w:p w14:paraId="360A7F3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暂无意向</w:t>
      </w:r>
    </w:p>
    <w:p w14:paraId="5D46357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无法判断</w:t>
      </w:r>
    </w:p>
    <w:p w14:paraId="4CBD54A8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6. 自动跟进任务</w:t>
      </w:r>
    </w:p>
    <w:p w14:paraId="77923FB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已新增“今日优先跟进”能力。</w:t>
      </w:r>
    </w:p>
    <w:p w14:paraId="4FCC307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AI 分析完成后，系统会自动生成跟进任务：</w:t>
      </w:r>
    </w:p>
    <w:p w14:paraId="28344F3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高意向：建议 2 小时内跟进</w:t>
      </w:r>
    </w:p>
    <w:p w14:paraId="14155E5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中意向：建议次日跟进</w:t>
      </w:r>
    </w:p>
    <w:p w14:paraId="376E92C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低意向：建议 3 天后跟进</w:t>
      </w:r>
    </w:p>
    <w:p w14:paraId="6095B49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无法判断：建议补充聊天截图或录音</w:t>
      </w:r>
    </w:p>
    <w:p w14:paraId="3237C2B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老板和销售打开首页即可看到：</w:t>
      </w:r>
    </w:p>
    <w:p w14:paraId="2F0A8F2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哪些客户今天要先跟</w:t>
      </w:r>
    </w:p>
    <w:p w14:paraId="40440F9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为什么要跟</w:t>
      </w:r>
    </w:p>
    <w:p w14:paraId="664DC84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跟进优先级</w:t>
      </w:r>
    </w:p>
    <w:p w14:paraId="761EB19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给出的下一步建议</w:t>
      </w:r>
    </w:p>
    <w:p w14:paraId="2ED33EDB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7. 原始资料预览</w:t>
      </w:r>
    </w:p>
    <w:p w14:paraId="28E38E8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系统支持在客户详情中直接查看原始资料：</w:t>
      </w:r>
    </w:p>
    <w:p w14:paraId="766DD0D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微信截图原图预览</w:t>
      </w:r>
    </w:p>
    <w:p w14:paraId="4E07F14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录音原文件播放</w:t>
      </w:r>
    </w:p>
    <w:p w14:paraId="3606E5A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上传资料历史记录</w:t>
      </w:r>
    </w:p>
    <w:p w14:paraId="0342D6A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分析记录</w:t>
      </w:r>
    </w:p>
    <w:p w14:paraId="370119D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自动跟进记录</w:t>
      </w:r>
    </w:p>
    <w:p w14:paraId="44F09259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这样方便管理层复核 AI 判断是否合理。</w:t>
      </w:r>
    </w:p>
    <w:p w14:paraId="70356362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8. 测试数据与本地联调</w:t>
      </w:r>
    </w:p>
    <w:p w14:paraId="779EEFE9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当前已准备：</w:t>
      </w:r>
    </w:p>
    <w:p w14:paraId="2437E81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图片测试数据</w:t>
      </w:r>
    </w:p>
    <w:p w14:paraId="2D7715A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录音测试数据</w:t>
      </w:r>
    </w:p>
    <w:p w14:paraId="3724E7D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文本测试数据</w:t>
      </w:r>
    </w:p>
    <w:p w14:paraId="2AA1121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后端自动化测试</w:t>
      </w:r>
    </w:p>
    <w:p w14:paraId="782AACA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手机截图 Syncthing 联调</w:t>
      </w:r>
    </w:p>
    <w:p w14:paraId="526B54B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后端、前端、watcher 本地全流程验证</w:t>
      </w:r>
    </w:p>
    <w:p w14:paraId="7E03637A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当前已跑通的真实链路：</w:t>
      </w:r>
    </w:p>
    <w:p w14:paraId="5CCC8E95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手机微信长截图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Syncthing 同步到电脑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watcher 自动检测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自动上传后端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OCR 识别文字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DeepSeek 意向分析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生成客户和跟进任务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 xml:space="preserve">  -&gt; 前端工作台查看</w:t>
      </w:r>
    </w:p>
    <w:p w14:paraId="57F791E4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四、系统怎么使用</w:t>
      </w:r>
    </w:p>
    <w:p w14:paraId="64138A0A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管理员使用流程</w:t>
      </w:r>
    </w:p>
    <w:p w14:paraId="6F81C22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管理员打开系统后，可以：</w:t>
      </w:r>
    </w:p>
    <w:p w14:paraId="79500DB5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登录后台。</w:t>
      </w:r>
    </w:p>
    <w:p w14:paraId="07A12A44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查看首页线索雷达。</w:t>
      </w:r>
    </w:p>
    <w:p w14:paraId="6ADEE265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查看今日优先跟进客户。</w:t>
      </w:r>
    </w:p>
    <w:p w14:paraId="2C68D0CA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查看高意向客户列表。</w:t>
      </w:r>
    </w:p>
    <w:p w14:paraId="6C74C3E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查看所有上传资料和 AI 分析结果。</w:t>
      </w:r>
    </w:p>
    <w:p w14:paraId="0F793956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查看客户详情和历史资料。</w:t>
      </w:r>
    </w:p>
    <w:p w14:paraId="3F978F77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创建销售账号。</w:t>
      </w:r>
    </w:p>
    <w:p w14:paraId="1D724022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检查 DeepSeek、OCR、ASR 配置是否正常。</w:t>
      </w:r>
    </w:p>
    <w:p w14:paraId="189B40D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默认本地测试账号：</w:t>
      </w:r>
    </w:p>
    <w:p w14:paraId="1867EF5D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账号：admin</w:t>
      </w:r>
      <w:r>
        <w:rPr>
          <w:rFonts w:ascii="Consolas" w:hAnsi="Consolas" w:eastAsia="Consolas"/>
          <w:color w:val="233044"/>
          <w:sz w:val="19"/>
        </w:rPr>
        <w:br w:type="textWrapping"/>
      </w:r>
      <w:r>
        <w:rPr>
          <w:rFonts w:ascii="Consolas" w:hAnsi="Consolas" w:eastAsia="Consolas"/>
          <w:color w:val="233044"/>
          <w:sz w:val="19"/>
        </w:rPr>
        <w:t>密码：admin123</w:t>
      </w:r>
    </w:p>
    <w:p w14:paraId="35789E2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正式使用前必须修改默认密码。</w:t>
      </w:r>
    </w:p>
    <w:p w14:paraId="457A583B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销售使用流程</w:t>
      </w:r>
    </w:p>
    <w:p w14:paraId="71F9219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销售日常只需要做三件事：</w:t>
      </w:r>
    </w:p>
    <w:p w14:paraId="3B6CAF5C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正常和客户微信聊天。</w:t>
      </w:r>
    </w:p>
    <w:p w14:paraId="097E7E5A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对关键客户聊天记录做微信长截图。</w:t>
      </w:r>
    </w:p>
    <w:p w14:paraId="0410496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正常拨打电话并保留通话录音。</w:t>
      </w:r>
    </w:p>
    <w:p w14:paraId="094BF74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系统会自动处理：</w:t>
      </w:r>
    </w:p>
    <w:p w14:paraId="1419847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截图自动同步</w:t>
      </w:r>
    </w:p>
    <w:p w14:paraId="7E25CE8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录音自动同步</w:t>
      </w:r>
    </w:p>
    <w:p w14:paraId="11A9BE2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自动上传</w:t>
      </w:r>
    </w:p>
    <w:p w14:paraId="193536C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</w:t>
      </w:r>
    </w:p>
    <w:p w14:paraId="1FD7A88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自动分析</w:t>
      </w:r>
    </w:p>
    <w:p w14:paraId="45FB62B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自动归档</w:t>
      </w:r>
    </w:p>
    <w:p w14:paraId="76B7AB0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自动生成跟进建议</w:t>
      </w:r>
    </w:p>
    <w:p w14:paraId="7BDE89C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销售只需要打开工作台查看：</w:t>
      </w:r>
    </w:p>
    <w:p w14:paraId="1A6D3F2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今天要先跟谁</w:t>
      </w:r>
    </w:p>
    <w:p w14:paraId="1E0DC56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客户需求是什么</w:t>
      </w:r>
    </w:p>
    <w:p w14:paraId="6A6866C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客户异议是什么</w:t>
      </w:r>
    </w:p>
    <w:p w14:paraId="614FE68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下一步该怎么说</w:t>
      </w:r>
    </w:p>
    <w:p w14:paraId="36D8B29A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手机端配置流程</w:t>
      </w:r>
    </w:p>
    <w:p w14:paraId="633E0D39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手机端通过 Syncthing 配置自动同步。</w:t>
      </w:r>
    </w:p>
    <w:p w14:paraId="23539CE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建议同步的手机目录：</w:t>
      </w:r>
    </w:p>
    <w:p w14:paraId="27092B43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内部存储/Pictures/Screenshots</w:t>
      </w:r>
    </w:p>
    <w:p w14:paraId="643F074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或：</w:t>
      </w:r>
    </w:p>
    <w:p w14:paraId="4F4BBB0F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内部存储/DCIM/Screenshots</w:t>
      </w:r>
    </w:p>
    <w:p w14:paraId="5ABEFCF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电脑端接收目录：</w:t>
      </w:r>
    </w:p>
    <w:p w14:paraId="45429CBA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work/Automatic-Phone-Recording-main/data/inbox/wechat</w:t>
      </w:r>
    </w:p>
    <w:p w14:paraId="4EAC33E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配置原则：</w:t>
      </w:r>
    </w:p>
    <w:p w14:paraId="2247B9D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手机端作为发送方</w:t>
      </w:r>
    </w:p>
    <w:p w14:paraId="0C3B1EF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电脑端作为仅接收</w:t>
      </w:r>
    </w:p>
    <w:p w14:paraId="178824F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文件夹 ID 必须一致</w:t>
      </w:r>
    </w:p>
    <w:p w14:paraId="31EF227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不要删除本地数据</w:t>
      </w:r>
    </w:p>
    <w:p w14:paraId="1C21183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同步完成后 watcher 会自动处理</w:t>
      </w:r>
    </w:p>
    <w:p w14:paraId="54D9B5CE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电脑端启动流程</w:t>
      </w:r>
    </w:p>
    <w:p w14:paraId="388861A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本地测试时，打开项目目录，双击：</w:t>
      </w:r>
    </w:p>
    <w:p w14:paraId="0E484145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启动实时销售AI系统.bat</w:t>
      </w:r>
    </w:p>
    <w:p w14:paraId="01EE7F4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它会启动：</w:t>
      </w:r>
    </w:p>
    <w:p w14:paraId="5D146BD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后端服务</w:t>
      </w:r>
    </w:p>
    <w:p w14:paraId="1578C14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前端页面</w:t>
      </w:r>
    </w:p>
    <w:p w14:paraId="4B03FB8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</w:t>
      </w:r>
    </w:p>
    <w:p w14:paraId="7A735AA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 watcher</w:t>
      </w:r>
    </w:p>
    <w:p w14:paraId="6DA3B59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相关环境</w:t>
      </w:r>
    </w:p>
    <w:p w14:paraId="5F5843AA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前端访问地址：</w:t>
      </w:r>
    </w:p>
    <w:p w14:paraId="7281A0CE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http://127.0.0.1:8080/index.html</w:t>
      </w:r>
    </w:p>
    <w:p w14:paraId="54E830F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后端接口地址：</w:t>
      </w:r>
    </w:p>
    <w:p w14:paraId="2287EFFB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http://127.0.0.1:8000</w:t>
      </w:r>
    </w:p>
    <w:p w14:paraId="796421AF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五、当前项目状态</w:t>
      </w:r>
    </w:p>
    <w:p w14:paraId="0839BB3F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已完成</w:t>
      </w:r>
    </w:p>
    <w:p w14:paraId="44FC8BF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前后端基础系统</w:t>
      </w:r>
    </w:p>
    <w:p w14:paraId="0262404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产品落地页</w:t>
      </w:r>
    </w:p>
    <w:p w14:paraId="375D617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 AI 线索雷达新版界面</w:t>
      </w:r>
    </w:p>
    <w:p w14:paraId="4E6BC08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登录和权限</w:t>
      </w:r>
    </w:p>
    <w:p w14:paraId="147EE0D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客户池</w:t>
      </w:r>
    </w:p>
    <w:p w14:paraId="7A2112C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资料上传</w:t>
      </w:r>
    </w:p>
    <w:p w14:paraId="2F708DA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图片 OCR</w:t>
      </w:r>
    </w:p>
    <w:p w14:paraId="26DC427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DeepSeek 销售意向分析</w:t>
      </w:r>
    </w:p>
    <w:p w14:paraId="232CA7F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通话录音上传</w:t>
      </w:r>
    </w:p>
    <w:p w14:paraId="19DCB68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转写</w:t>
      </w:r>
    </w:p>
    <w:p w14:paraId="663C1E5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手机截图同步</w:t>
      </w:r>
    </w:p>
    <w:p w14:paraId="0798762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手机录音同步</w:t>
      </w:r>
    </w:p>
    <w:p w14:paraId="39B8068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实时目录监听 watcher</w:t>
      </w:r>
    </w:p>
    <w:p w14:paraId="492A45D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自动上传后端</w:t>
      </w:r>
    </w:p>
    <w:p w14:paraId="0A0312B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自动生成客户档案</w:t>
      </w:r>
    </w:p>
    <w:p w14:paraId="4D793B0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自动生成跟进建议</w:t>
      </w:r>
    </w:p>
    <w:p w14:paraId="706D5A7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原始图片预览</w:t>
      </w:r>
    </w:p>
    <w:p w14:paraId="48E73E3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原始录音播放</w:t>
      </w:r>
    </w:p>
    <w:p w14:paraId="49C9A81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自动化测试</w:t>
      </w:r>
    </w:p>
    <w:p w14:paraId="009FDBF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GitHub 私有仓库托管</w:t>
      </w:r>
    </w:p>
    <w:p w14:paraId="10288F76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GitHub 仓库：</w:t>
      </w:r>
    </w:p>
    <w:p w14:paraId="522AF26C">
      <w:pPr>
        <w:shd w:val="clear" w:fill="F3F6FA"/>
        <w:spacing w:before="80" w:after="160" w:line="252" w:lineRule="auto"/>
      </w:pPr>
      <w:r>
        <w:rPr>
          <w:rFonts w:ascii="Consolas" w:hAnsi="Consolas" w:eastAsia="Consolas"/>
          <w:color w:val="233044"/>
          <w:sz w:val="19"/>
        </w:rPr>
        <w:t>https://github.com/hu1130/sales-ai-leads-workbench</w:t>
      </w:r>
    </w:p>
    <w:p w14:paraId="3C08CD75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当前未做或仍需优化</w:t>
      </w:r>
    </w:p>
    <w:p w14:paraId="4FD838D0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个人微信数据库自动抓取暂未实现。</w:t>
      </w:r>
    </w:p>
    <w:p w14:paraId="610F3AB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目前微信内容主要通过长截图进入系统。</w:t>
      </w:r>
    </w:p>
    <w:p w14:paraId="79D1D312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客户归属和去重还需要进一步增强。</w:t>
      </w:r>
    </w:p>
    <w:p w14:paraId="0F408C29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多销售、多手机长期使用时需要更严格的数据隔离。</w:t>
      </w:r>
    </w:p>
    <w:p w14:paraId="45FC186D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正式上线需要 HTTPS、域名、服务器、备份和权限审计。</w:t>
      </w:r>
    </w:p>
    <w:p w14:paraId="56975202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当前本地版本适合验证流程，正式商用建议云端部署。</w:t>
      </w:r>
    </w:p>
    <w:p w14:paraId="5AECABCC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OCR 对复杂长截图仍需优化，例如过滤系统提示、文件消息、重复内容。</w:t>
      </w:r>
    </w:p>
    <w:p w14:paraId="5EA9111F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分析质量需要结合真实销售场景继续调 prompt 和字段规则。</w:t>
      </w:r>
    </w:p>
    <w:p w14:paraId="51CECB47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六、后续优化方向</w:t>
      </w:r>
    </w:p>
    <w:p w14:paraId="1D59DBC8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客户归属和去重优化</w:t>
      </w:r>
    </w:p>
    <w:p w14:paraId="49023916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7D0FBDBE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让多张微信截图、多段录音、多个资料自动归到同一个客户档案。</w:t>
      </w:r>
    </w:p>
    <w:p w14:paraId="5D94B71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7AA1AC5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根据微信昵称归档</w:t>
      </w:r>
    </w:p>
    <w:p w14:paraId="509A51C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根据手机号归档</w:t>
      </w:r>
    </w:p>
    <w:p w14:paraId="3A6DD6D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根据截图文件来源归档</w:t>
      </w:r>
    </w:p>
    <w:p w14:paraId="07B2166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根据客户名称相似度归档</w:t>
      </w:r>
    </w:p>
    <w:p w14:paraId="154013D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支持人工合并客户</w:t>
      </w:r>
    </w:p>
    <w:p w14:paraId="05E62299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支持客户去重提醒</w:t>
      </w:r>
    </w:p>
    <w:p w14:paraId="776A08A6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1F5ADA6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避免同一个客户生成多个档案，让老板看到更准确的客户池。</w:t>
      </w:r>
    </w:p>
    <w:p w14:paraId="736149B5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微信聊天解析增强</w:t>
      </w:r>
    </w:p>
    <w:p w14:paraId="4E805DB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2B50738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让系统更懂微信聊天截图。</w:t>
      </w:r>
    </w:p>
    <w:p w14:paraId="2EDFF4A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6FEAF26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区分销售说的话和客户说的话</w:t>
      </w:r>
    </w:p>
    <w:p w14:paraId="3AC914D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过滤“通过好友验证”等系统提示</w:t>
      </w:r>
    </w:p>
    <w:p w14:paraId="7D4EA24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过滤文件发送、时间戳、表情干扰</w:t>
      </w:r>
    </w:p>
    <w:p w14:paraId="2A6BFCE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提取客户昵称</w:t>
      </w:r>
    </w:p>
    <w:p w14:paraId="4BD4370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提取客户真实问题</w:t>
      </w:r>
    </w:p>
    <w:p w14:paraId="42D8CCF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对长截图做上下文合并</w:t>
      </w:r>
    </w:p>
    <w:p w14:paraId="2984945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04373F4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提高 AI 判断准确率，减少无关内容影响销售意向评分。</w:t>
      </w:r>
    </w:p>
    <w:p w14:paraId="79A6BA42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销售跟进闭环</w:t>
      </w:r>
    </w:p>
    <w:p w14:paraId="2CA8B9E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3E4F68D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不仅告诉销售“该跟谁”，还要记录“有没有跟、跟完结果如何”。</w:t>
      </w:r>
    </w:p>
    <w:p w14:paraId="4C5E20F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6568891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跟进任务状态：待跟进、已跟进、已成交、无效</w:t>
      </w:r>
    </w:p>
    <w:p w14:paraId="7006B7C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跟进提醒</w:t>
      </w:r>
    </w:p>
    <w:p w14:paraId="0D77485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超时未跟进提醒</w:t>
      </w:r>
    </w:p>
    <w:p w14:paraId="726D473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跟进结果记录</w:t>
      </w:r>
    </w:p>
    <w:p w14:paraId="4BD290F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下一次跟进时间</w:t>
      </w:r>
    </w:p>
    <w:p w14:paraId="0B1F508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成交概率变化</w:t>
      </w:r>
    </w:p>
    <w:p w14:paraId="7C51A48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5C917255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让老板看到销售执行情况，而不只是看到线索。</w:t>
      </w:r>
    </w:p>
    <w:p w14:paraId="5A94741E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老板驾驶舱</w:t>
      </w:r>
    </w:p>
    <w:p w14:paraId="33DFD0A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4335208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给管理层一个更直接的销售管理看板。</w:t>
      </w:r>
    </w:p>
    <w:p w14:paraId="480DF82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0CA7EFF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今日新增线索</w:t>
      </w:r>
    </w:p>
    <w:p w14:paraId="3762571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今日高意向客户</w:t>
      </w:r>
    </w:p>
    <w:p w14:paraId="563B4D0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今日待跟进客户</w:t>
      </w:r>
    </w:p>
    <w:p w14:paraId="3BFE38A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每个销售上传资料数</w:t>
      </w:r>
    </w:p>
    <w:p w14:paraId="0F01356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每个销售高意向客户数</w:t>
      </w:r>
    </w:p>
    <w:p w14:paraId="3B6B4DD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未跟进客户提醒</w:t>
      </w:r>
    </w:p>
    <w:p w14:paraId="6BC5EDE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成交预测排行</w:t>
      </w:r>
    </w:p>
    <w:p w14:paraId="5058D64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销售漏斗</w:t>
      </w:r>
    </w:p>
    <w:p w14:paraId="2F9CD76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212109BC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老板可以一眼判断销售团队今天的线索质量和跟进压力。</w:t>
      </w:r>
    </w:p>
    <w:p w14:paraId="79D6383A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5. 销售账号和权限体系</w:t>
      </w:r>
    </w:p>
    <w:p w14:paraId="56DCFBB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5ECE655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支持多人销售团队正式使用。</w:t>
      </w:r>
    </w:p>
    <w:p w14:paraId="25ECA54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361F825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每个销售独立账号</w:t>
      </w:r>
    </w:p>
    <w:p w14:paraId="63DDCA5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每个销售只能看自己的客户</w:t>
      </w:r>
    </w:p>
    <w:p w14:paraId="086B160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管理员可查看全部</w:t>
      </w:r>
    </w:p>
    <w:p w14:paraId="7CE0061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主管可查看指定团队</w:t>
      </w:r>
    </w:p>
    <w:p w14:paraId="418884C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上传资料绑定销售</w:t>
      </w:r>
    </w:p>
    <w:p w14:paraId="2B26DB6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手机设备绑定销售账号</w:t>
      </w:r>
    </w:p>
    <w:p w14:paraId="33EFEF6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1EE6F31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解决真实团队协作和数据权限问题。</w:t>
      </w:r>
    </w:p>
    <w:p w14:paraId="7CF76574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6. 云端部署</w:t>
      </w:r>
    </w:p>
    <w:p w14:paraId="04445E6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1D6D613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让老板和销售不用依赖一台本地电脑，任何地方都能访问。</w:t>
      </w:r>
    </w:p>
    <w:p w14:paraId="112A8E9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4098186D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部署到云服务器</w:t>
      </w:r>
    </w:p>
    <w:p w14:paraId="0226066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配置域名</w:t>
      </w:r>
    </w:p>
    <w:p w14:paraId="54A036E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配置 HTTPS</w:t>
      </w:r>
    </w:p>
    <w:p w14:paraId="1007745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数据库从 SQLite 升级到 PostgreSQL 或 MySQL</w:t>
      </w:r>
    </w:p>
    <w:p w14:paraId="5C21A60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上传文件持久化存储</w:t>
      </w:r>
    </w:p>
    <w:p w14:paraId="03072AE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自动备份</w:t>
      </w:r>
    </w:p>
    <w:p w14:paraId="09ED572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日志监控</w:t>
      </w:r>
    </w:p>
    <w:p w14:paraId="26739C9D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60298CF4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从本地 MVP 变成可长期使用的正式系统。</w:t>
      </w:r>
    </w:p>
    <w:p w14:paraId="4917C683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7. 手机端体验优化</w:t>
      </w:r>
    </w:p>
    <w:p w14:paraId="02F7750A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 w14:paraId="73D2E11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让销售在手机上也能快速查看今日跟进任务。</w:t>
      </w:r>
    </w:p>
    <w:p w14:paraId="15C3E15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 w14:paraId="5D98E95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移动端首页</w:t>
      </w:r>
    </w:p>
    <w:p w14:paraId="1D19540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今日跟进列表</w:t>
      </w:r>
    </w:p>
    <w:p w14:paraId="5FF45A7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一键拨号</w:t>
      </w:r>
    </w:p>
    <w:p w14:paraId="7D3DC84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客户详情</w:t>
      </w:r>
    </w:p>
    <w:p w14:paraId="0AD574C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跟进状态更新</w:t>
      </w:r>
    </w:p>
    <w:p w14:paraId="5C47E47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上传截图入口</w:t>
      </w:r>
    </w:p>
    <w:p w14:paraId="254C0F4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 w14:paraId="7B1E4A3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销售不用一直坐在电脑前，也能按 AI 建议推进客户。</w:t>
      </w:r>
    </w:p>
    <w:p w14:paraId="3CE40639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七、建议的迭代路线</w:t>
      </w:r>
    </w:p>
    <w:p w14:paraId="66FFF978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第一阶段：本地 MVP 验证，已完成</w:t>
      </w:r>
    </w:p>
    <w:p w14:paraId="6419E60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周期：已完成</w:t>
      </w:r>
    </w:p>
    <w:p w14:paraId="1AB619E4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目标：验证技术链路是否可行。</w:t>
      </w:r>
    </w:p>
    <w:p w14:paraId="1CAC93C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已完成内容：</w:t>
      </w:r>
    </w:p>
    <w:p w14:paraId="1423325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微信截图同步</w:t>
      </w:r>
    </w:p>
    <w:p w14:paraId="0285C193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录音同步</w:t>
      </w:r>
    </w:p>
    <w:p w14:paraId="6778C86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OCR</w:t>
      </w:r>
    </w:p>
    <w:p w14:paraId="751306A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FunASR 转写</w:t>
      </w:r>
    </w:p>
    <w:p w14:paraId="17E8C7A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DeepSeek 分析</w:t>
      </w:r>
    </w:p>
    <w:p w14:paraId="7C09E32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客户档案</w:t>
      </w:r>
    </w:p>
    <w:p w14:paraId="25CE34D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跟进建议</w:t>
      </w:r>
    </w:p>
    <w:p w14:paraId="34209AF4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前端看板</w:t>
      </w:r>
    </w:p>
    <w:p w14:paraId="77A1435F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第二阶段：销售可用版</w:t>
      </w:r>
    </w:p>
    <w:p w14:paraId="1B88A02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建议周期：1 到 2 周</w:t>
      </w:r>
    </w:p>
    <w:p w14:paraId="421E870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 w14:paraId="4198678B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客户去重</w:t>
      </w:r>
    </w:p>
    <w:p w14:paraId="0F8BDBB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微信截图解析优化</w:t>
      </w:r>
    </w:p>
    <w:p w14:paraId="2A6688B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</w:t>
      </w:r>
    </w:p>
    <w:p w14:paraId="153F576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销售账号绑定</w:t>
      </w:r>
    </w:p>
    <w:p w14:paraId="0077DCD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老板看板优化</w:t>
      </w:r>
    </w:p>
    <w:p w14:paraId="7E5DB338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 w14:paraId="7F1D0A05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销售可以每天使用，老板可以每天查看线索和跟进情况。</w:t>
      </w:r>
    </w:p>
    <w:p w14:paraId="743F45CE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第三阶段：团队管理版</w:t>
      </w:r>
    </w:p>
    <w:p w14:paraId="5908F2D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建议周期：2 到 4 周</w:t>
      </w:r>
    </w:p>
    <w:p w14:paraId="02C54CF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 w14:paraId="3AA039B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多销售权限</w:t>
      </w:r>
    </w:p>
    <w:p w14:paraId="50C064D5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主管视角</w:t>
      </w:r>
    </w:p>
    <w:p w14:paraId="5C8A5A6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跟进提醒</w:t>
      </w:r>
    </w:p>
    <w:p w14:paraId="1BB86561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漏跟进提醒</w:t>
      </w:r>
    </w:p>
    <w:p w14:paraId="1D6F338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销售排行榜</w:t>
      </w:r>
    </w:p>
    <w:p w14:paraId="69D8A9D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客户合并</w:t>
      </w:r>
    </w:p>
    <w:p w14:paraId="5D9B569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数据导出</w:t>
      </w:r>
    </w:p>
    <w:p w14:paraId="0D1577C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 w14:paraId="4157214B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可以支持一个销售团队长期使用。</w:t>
      </w:r>
    </w:p>
    <w:p w14:paraId="4AC96DB7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第四阶段：云端正式版</w:t>
      </w:r>
    </w:p>
    <w:p w14:paraId="2F89713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建议周期：3 到 6 周</w:t>
      </w:r>
    </w:p>
    <w:p w14:paraId="478B0C32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 w14:paraId="5E5F4947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云服务器部署</w:t>
      </w:r>
    </w:p>
    <w:p w14:paraId="16CEBA6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HTTPS</w:t>
      </w:r>
    </w:p>
    <w:p w14:paraId="27202CD8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数据库升级</w:t>
      </w:r>
    </w:p>
    <w:p w14:paraId="0832AC5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文件存储</w:t>
      </w:r>
    </w:p>
    <w:p w14:paraId="1722993A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自动备份</w:t>
      </w:r>
    </w:p>
    <w:p w14:paraId="0849E3C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日志监控</w:t>
      </w:r>
    </w:p>
    <w:p w14:paraId="50FA672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安全审计</w:t>
      </w:r>
    </w:p>
    <w:p w14:paraId="03BBCF91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 w14:paraId="30B23F10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系统可以正式上线，支持多端访问和稳定运行。</w:t>
      </w:r>
    </w:p>
    <w:p w14:paraId="5ACBD707"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第五阶段：智能销售助手版</w:t>
      </w:r>
    </w:p>
    <w:p w14:paraId="42673B04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建议周期：长期迭代</w:t>
      </w:r>
    </w:p>
    <w:p w14:paraId="2B57538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 w14:paraId="0247F09E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自动生成销售话术</w:t>
      </w:r>
    </w:p>
    <w:p w14:paraId="587DC810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自动生成回访计划</w:t>
      </w:r>
    </w:p>
    <w:p w14:paraId="2E1BBA6C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自动总结客户画像</w:t>
      </w:r>
    </w:p>
    <w:p w14:paraId="66AF16A6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自动预测成交概率</w:t>
      </w:r>
    </w:p>
    <w:p w14:paraId="76CEE992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自动识别客户异议</w:t>
      </w:r>
    </w:p>
    <w:p w14:paraId="220D5CE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自动推荐产品方案</w:t>
      </w:r>
    </w:p>
    <w:p w14:paraId="1651F47F">
      <w:pPr>
        <w:pStyle w:val="16"/>
        <w:spacing w:before="0" w:after="60" w:line="276" w:lineRule="auto"/>
      </w:pPr>
      <w:r>
        <w:rPr>
          <w:rFonts w:ascii="微软雅黑" w:hAnsi="微软雅黑" w:eastAsia="微软雅黑"/>
          <w:sz w:val="21"/>
        </w:rPr>
        <w:t>接入企业微信 / CRM / 电话系统</w:t>
      </w:r>
    </w:p>
    <w:p w14:paraId="203C745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 w14:paraId="24489AE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从“线索识别工具”升级为“销售 AI 助手”。</w:t>
      </w:r>
    </w:p>
    <w:p w14:paraId="4650B5CF">
      <w:pPr>
        <w:spacing w:before="320" w:after="160" w:line="276" w:lineRule="auto"/>
      </w:pPr>
      <w:r>
        <w:rPr>
          <w:rFonts w:hint="eastAsia"/>
          <w:b/>
          <w:color w:val="184AC6"/>
          <w:sz w:val="30"/>
          <w:lang w:val="en-US" w:eastAsia="zh-CN"/>
        </w:rPr>
        <w:t>八</w:t>
      </w:r>
      <w:r>
        <w:rPr>
          <w:rFonts w:ascii="微软雅黑" w:hAnsi="微软雅黑" w:eastAsia="微软雅黑"/>
          <w:b/>
          <w:color w:val="184AC6"/>
          <w:sz w:val="30"/>
        </w:rPr>
        <w:t>、当前需要老板决策的事项</w:t>
      </w:r>
    </w:p>
    <w:p w14:paraId="632DC33F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建议老板重点确认以下问题：</w:t>
      </w:r>
    </w:p>
    <w:p w14:paraId="19515F0A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是否确定继续围绕微信截图和通话录音作为主要数据入口？</w:t>
      </w:r>
    </w:p>
    <w:p w14:paraId="1F59FB87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是否需要优先做多销售账号和销售权限？</w:t>
      </w:r>
    </w:p>
    <w:p w14:paraId="6E9664CE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是否需要尽快部署到云端，方便老板和销售异地访问？</w:t>
      </w:r>
    </w:p>
    <w:p w14:paraId="3BD03C27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是否需要和现有 CRM、表格或电话系统打通？</w:t>
      </w:r>
    </w:p>
    <w:p w14:paraId="7A0ACCA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是否允许公司销售手机长期使用 Syncthing 自动同步截图和录音？</w:t>
      </w:r>
    </w:p>
    <w:p w14:paraId="40543EF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是否需要制定客户隐私、录音告知和数据保留规则？</w:t>
      </w:r>
    </w:p>
    <w:p w14:paraId="1E4049F5">
      <w:pPr>
        <w:spacing w:before="320" w:after="160" w:line="276" w:lineRule="auto"/>
      </w:pPr>
      <w:r>
        <w:rPr>
          <w:rFonts w:hint="eastAsia"/>
          <w:b/>
          <w:color w:val="184AC6"/>
          <w:sz w:val="30"/>
          <w:lang w:val="en-US" w:eastAsia="zh-CN"/>
        </w:rPr>
        <w:t>九</w:t>
      </w:r>
      <w:r>
        <w:rPr>
          <w:rFonts w:ascii="微软雅黑" w:hAnsi="微软雅黑" w:eastAsia="微软雅黑"/>
          <w:b/>
          <w:color w:val="184AC6"/>
          <w:sz w:val="30"/>
        </w:rPr>
        <w:t>、风险和注意事项</w:t>
      </w:r>
    </w:p>
    <w:p w14:paraId="5B3BD4AC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涉及客户聊天和通话录音，正式使用前需要确认合规和授权。</w:t>
      </w:r>
    </w:p>
    <w:p w14:paraId="34FF184F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API Key、数据库、真实客户资料不能上传到公开仓库。</w:t>
      </w:r>
    </w:p>
    <w:p w14:paraId="5758FCFF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当前 GitHub 仓库已设为私有仓库。</w:t>
      </w:r>
    </w:p>
    <w:p w14:paraId="3EE64891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本地测试密码必须在正式环境修改。</w:t>
      </w:r>
    </w:p>
    <w:p w14:paraId="3B99DEF4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正式使用建议配置 HTTPS、备份和访问权限。</w:t>
      </w:r>
    </w:p>
    <w:p w14:paraId="1CF0058B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判断只能作为销售参考，不应完全替代人工判断。</w:t>
      </w:r>
    </w:p>
    <w:p w14:paraId="5A97CE36"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十</w:t>
      </w:r>
      <w:bookmarkStart w:id="0" w:name="_GoBack"/>
      <w:bookmarkEnd w:id="0"/>
      <w:r>
        <w:rPr>
          <w:rFonts w:ascii="微软雅黑" w:hAnsi="微软雅黑" w:eastAsia="微软雅黑"/>
          <w:b/>
          <w:color w:val="184AC6"/>
          <w:sz w:val="30"/>
        </w:rPr>
        <w:t>、下一步建议</w:t>
      </w:r>
    </w:p>
    <w:p w14:paraId="34FE9BB7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建议下一步优先做：</w:t>
      </w:r>
    </w:p>
    <w:p w14:paraId="0FC18C7C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客户去重和合并。</w:t>
      </w:r>
    </w:p>
    <w:p w14:paraId="7A0D89A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微信截图结构化解析。</w:t>
      </w:r>
    </w:p>
    <w:p w14:paraId="442C4FB8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跟进任务状态闭环。</w:t>
      </w:r>
    </w:p>
    <w:p w14:paraId="5A0009CF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老板驾驶舱优化。</w:t>
      </w:r>
    </w:p>
    <w:p w14:paraId="12D27913">
      <w:pPr>
        <w:pStyle w:val="14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云端部署准备。</w:t>
      </w:r>
    </w:p>
    <w:p w14:paraId="1FE4E473"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这样项目会从“技术链路跑通”升级为“老板和销售每天愿意打开使用”的产品。</w:t>
      </w:r>
    </w:p>
    <w:sectPr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66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微软雅黑" w:hAnsi="微软雅黑" w:eastAsia="微软雅黑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3402</Words>
  <Characters>4001</Characters>
  <Lines>0</Lines>
  <Paragraphs>0</Paragraphs>
  <TotalTime>6</TotalTime>
  <ScaleCrop>false</ScaleCrop>
  <LinksUpToDate>false</LinksUpToDate>
  <CharactersWithSpaces>4223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WPS_1668207543</cp:lastModifiedBy>
  <dcterms:modified xsi:type="dcterms:W3CDTF">2026-06-23T03:01:43Z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eyJoZGlkIjoiNTQ2ZDlmYjdkYTdhYjllMzU1ZDNiODc2MTk3YzU4ZDkiLCJ1c2VySWQiOiIxNDMzODU3NjU0In0=</vt:lpwstr>
  </property>
  <property fmtid="{D5CDD505-2E9C-101B-9397-08002B2CF9AE}" pid="3" name="KSOProductBuildVer">
    <vt:lpwstr>2052-12.1.0.26895</vt:lpwstr>
  </property>
  <property fmtid="{D5CDD505-2E9C-101B-9397-08002B2CF9AE}" pid="4" name="ICV">
    <vt:lpwstr>8E11B14E7A474503A4FC52D82D2EDDD3_12</vt:lpwstr>
  </property>
</Properties>
</file>